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CBE" w:rsidRDefault="003E7CBE">
      <w:pPr>
        <w:spacing w:before="400"/>
      </w:pPr>
    </w:p>
    <w:p w14:paraId="00000002" w14:textId="77777777" w:rsidR="003E7CBE" w:rsidRDefault="00000000">
      <w:pPr>
        <w:spacing w:before="800"/>
        <w:jc w:val="center"/>
      </w:pPr>
      <w:r>
        <w:rPr>
          <w:b/>
          <w:bCs/>
          <w:color w:val="2E5090"/>
          <w:sz w:val="40"/>
          <w:szCs w:val="40"/>
        </w:rPr>
        <w:t>USER STORY TEMPLATE</w:t>
      </w:r>
    </w:p>
    <w:p w14:paraId="00000003" w14:textId="77777777" w:rsidR="003E7CBE" w:rsidRDefault="00000000">
      <w:pPr>
        <w:spacing w:after="400"/>
        <w:jc w:val="center"/>
      </w:pPr>
      <w:r>
        <w:rPr>
          <w:color w:val="666666"/>
          <w:sz w:val="24"/>
          <w:szCs w:val="24"/>
        </w:rPr>
        <w:t>NHMS Project</w:t>
      </w:r>
    </w:p>
    <w:p w14:paraId="00000004" w14:textId="77777777" w:rsidR="003E7CBE" w:rsidRDefault="00000000">
      <w:pPr>
        <w:spacing w:before="200" w:after="800"/>
        <w:jc w:val="center"/>
      </w:pPr>
      <w:r>
        <w:t>For Business Analysts</w:t>
      </w:r>
    </w:p>
    <w:p w14:paraId="00000005" w14:textId="77777777" w:rsidR="003E7CBE" w:rsidRDefault="003E7CBE">
      <w:pPr>
        <w:pageBreakBefore/>
      </w:pPr>
    </w:p>
    <w:p w14:paraId="00000006" w14:textId="77777777" w:rsidR="003E7CBE" w:rsidRDefault="00000000">
      <w:pPr>
        <w:pStyle w:val="Heading1"/>
      </w:pPr>
      <w:bookmarkStart w:id="0" w:name="_Toc234413971"/>
      <w:r>
        <w:t>Table of Contents</w:t>
      </w:r>
      <w:bookmarkEnd w:id="0"/>
    </w:p>
    <w:sdt>
      <w:sdtPr>
        <w:id w:val="186648326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eastAsia="ja-JP"/>
        </w:rPr>
      </w:sdtEndPr>
      <w:sdtContent>
        <w:p w14:paraId="7858B865" w14:textId="6A58A8F7" w:rsidR="000C13D6" w:rsidRDefault="000C13D6">
          <w:pPr>
            <w:pStyle w:val="TOCHeading"/>
          </w:pPr>
          <w:r>
            <w:t>Contents</w:t>
          </w:r>
        </w:p>
        <w:p w14:paraId="4AD6F3EF" w14:textId="02770D47" w:rsidR="000C13D6" w:rsidRDefault="000C13D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13971" w:history="1">
            <w:r w:rsidRPr="00850A6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E347" w14:textId="7203A7ED" w:rsidR="000C13D6" w:rsidRDefault="000C1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13972" w:history="1">
            <w:r w:rsidRPr="00850A67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F142" w14:textId="7D4EA7C0" w:rsidR="000C13D6" w:rsidRDefault="000C1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13973" w:history="1">
            <w:r w:rsidRPr="00850A67">
              <w:rPr>
                <w:rStyle w:val="Hyperlink"/>
                <w:noProof/>
              </w:rPr>
              <w:t>2.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6258" w14:textId="3A23ACE7" w:rsidR="000C13D6" w:rsidRDefault="000C1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13974" w:history="1">
            <w:r w:rsidRPr="00850A67">
              <w:rPr>
                <w:rStyle w:val="Hyperlink"/>
                <w:noProof/>
              </w:rPr>
              <w:t>3. User Story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9D12" w14:textId="55865CDD" w:rsidR="000C13D6" w:rsidRDefault="000C13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13975" w:history="1">
            <w:r w:rsidRPr="00850A67">
              <w:rPr>
                <w:rStyle w:val="Hyperlink"/>
                <w:noProof/>
              </w:rPr>
              <w:t>4. User Stories &amp; Acceptance Criteria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5982" w14:textId="4E0CA29C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76" w:history="1">
            <w:r w:rsidRPr="00850A67">
              <w:rPr>
                <w:rStyle w:val="Hyperlink"/>
                <w:noProof/>
              </w:rPr>
              <w:t>SC_008_AD-06_loc-rate-table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C33E" w14:textId="529E496C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77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FFDC" w14:textId="77F57FDA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78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668B2" w14:textId="70821D6B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79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6355" w14:textId="4B3363DB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80" w:history="1">
            <w:r w:rsidRPr="00850A67">
              <w:rPr>
                <w:rStyle w:val="Hyperlink"/>
                <w:noProof/>
              </w:rPr>
              <w:t>SC_009_AD-07_staffing-ratio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9896" w14:textId="1A0F1A08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1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6AC4" w14:textId="039B3F48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2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A47C" w14:textId="64EA7E45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3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2D99" w14:textId="41ED27CC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84" w:history="1">
            <w:r w:rsidRPr="00850A67">
              <w:rPr>
                <w:rStyle w:val="Hyperlink"/>
                <w:noProof/>
              </w:rPr>
              <w:t>SC_010_AD-08_incident-severity-levels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067F" w14:textId="5D36C131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5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70DA7" w14:textId="0C417AFF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6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9F7F" w14:textId="06798536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7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D78D" w14:textId="11EFB8A6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88" w:history="1">
            <w:r w:rsidRPr="00850A67">
              <w:rPr>
                <w:rStyle w:val="Hyperlink"/>
                <w:noProof/>
              </w:rPr>
              <w:t>SC_011_AD-09_sla-configuration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2558" w14:textId="655096B4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89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9B1A" w14:textId="59DFB3B4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0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81122" w14:textId="290B3FB1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1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1347" w14:textId="5479C17B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92" w:history="1">
            <w:r w:rsidRPr="00850A67">
              <w:rPr>
                <w:rStyle w:val="Hyperlink"/>
                <w:noProof/>
              </w:rPr>
              <w:t>SC_012_AD-10_demo-data-seeder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6108" w14:textId="50045A32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3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72BB" w14:textId="286302C2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4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4F77" w14:textId="7C929A1D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5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78C6" w14:textId="74F3FF29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3996" w:history="1">
            <w:r w:rsidRPr="00850A67">
              <w:rPr>
                <w:rStyle w:val="Hyperlink"/>
                <w:noProof/>
              </w:rPr>
              <w:t>SC_013_AD-16_equipment-supply-inventory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172C" w14:textId="013C4EB1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7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EB9F" w14:textId="7A093FE3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8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F72D" w14:textId="19DF09C2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3999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269B" w14:textId="5D4AE537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4000" w:history="1">
            <w:r w:rsidRPr="00850A67">
              <w:rPr>
                <w:rStyle w:val="Hyperlink"/>
                <w:noProof/>
              </w:rPr>
              <w:t>SC_013_AD-16_equipment-supply-inventory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D70E" w14:textId="7D5FE0F1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1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309E" w14:textId="208B748D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2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F30A" w14:textId="0EE2A4F7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3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B812" w14:textId="3A8BF67D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4004" w:history="1">
            <w:r w:rsidRPr="00850A67">
              <w:rPr>
                <w:rStyle w:val="Hyperlink"/>
                <w:noProof/>
              </w:rPr>
              <w:t>SC_014_SH-US-01_dashboard-nurse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C8AE4" w14:textId="7C944B64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5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2C83" w14:textId="5DD1F2F2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6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75B5" w14:textId="003A4CFC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7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6B9B" w14:textId="655085F7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4008" w:history="1">
            <w:r w:rsidRPr="00850A67">
              <w:rPr>
                <w:rStyle w:val="Hyperlink"/>
                <w:noProof/>
              </w:rPr>
              <w:t>SC_015_SH-US-01_dashboard-don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04C1" w14:textId="1E06F6BD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09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4C15" w14:textId="5145C0A3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10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B817" w14:textId="0DEC9E2B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11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2ADD" w14:textId="49C8D190" w:rsidR="000C13D6" w:rsidRDefault="000C13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14012" w:history="1">
            <w:r w:rsidRPr="00850A67">
              <w:rPr>
                <w:rStyle w:val="Hyperlink"/>
                <w:noProof/>
              </w:rPr>
              <w:t>SC_016_SH-US-01_dashboard-cna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3854" w14:textId="35B61840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13" w:history="1">
            <w:r w:rsidRPr="00850A67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B267" w14:textId="4A356E75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14" w:history="1">
            <w:r w:rsidRPr="00850A67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E29F" w14:textId="42B8D889" w:rsidR="000C13D6" w:rsidRDefault="000C13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4414015" w:history="1">
            <w:r w:rsidRPr="00850A67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_Toc234414015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0395" w14:textId="4857C621" w:rsidR="000C13D6" w:rsidRDefault="000C13D6">
          <w:r>
            <w:rPr>
              <w:b/>
              <w:bCs/>
              <w:noProof/>
            </w:rPr>
            <w:fldChar w:fldCharType="end"/>
          </w:r>
        </w:p>
      </w:sdtContent>
    </w:sdt>
    <w:p w14:paraId="00000007" w14:textId="77777777" w:rsidR="003E7CBE" w:rsidRDefault="003E7CBE">
      <w:pPr>
        <w:spacing w:after="200"/>
      </w:pPr>
    </w:p>
    <w:p w14:paraId="0000000E" w14:textId="77777777" w:rsidR="003E7CBE" w:rsidRDefault="003E7CBE"/>
    <w:p w14:paraId="5ED81F98" w14:textId="77777777" w:rsidR="000C13D6" w:rsidRDefault="000C13D6"/>
    <w:p w14:paraId="6976D9BD" w14:textId="77777777" w:rsidR="000C13D6" w:rsidRDefault="000C13D6"/>
    <w:p w14:paraId="7825AA40" w14:textId="77777777" w:rsidR="000C13D6" w:rsidRDefault="000C13D6"/>
    <w:p w14:paraId="16ADEFFF" w14:textId="77777777" w:rsidR="000C13D6" w:rsidRDefault="000C13D6"/>
    <w:p w14:paraId="2CA66C17" w14:textId="77777777" w:rsidR="000C13D6" w:rsidRDefault="000C13D6"/>
    <w:p w14:paraId="19206682" w14:textId="77777777" w:rsidR="000C13D6" w:rsidRDefault="000C13D6"/>
    <w:p w14:paraId="280F5C3E" w14:textId="77777777" w:rsidR="000C13D6" w:rsidRDefault="000C13D6"/>
    <w:p w14:paraId="22535BA0" w14:textId="77777777" w:rsidR="000C13D6" w:rsidRDefault="000C13D6"/>
    <w:p w14:paraId="5E8C8959" w14:textId="77777777" w:rsidR="000C13D6" w:rsidRDefault="000C13D6"/>
    <w:p w14:paraId="722787A6" w14:textId="77777777" w:rsidR="000C13D6" w:rsidRDefault="000C13D6"/>
    <w:p w14:paraId="13070254" w14:textId="77777777" w:rsidR="000C13D6" w:rsidRDefault="000C13D6"/>
    <w:p w14:paraId="48FD96AF" w14:textId="77777777" w:rsidR="000C13D6" w:rsidRDefault="000C13D6"/>
    <w:p w14:paraId="7BC76A19" w14:textId="77777777" w:rsidR="000C13D6" w:rsidRDefault="000C13D6"/>
    <w:p w14:paraId="7718A7E3" w14:textId="77777777" w:rsidR="000C13D6" w:rsidRDefault="000C13D6"/>
    <w:p w14:paraId="001096C7" w14:textId="77777777" w:rsidR="000C13D6" w:rsidRDefault="000C13D6"/>
    <w:p w14:paraId="1788D6E6" w14:textId="77777777" w:rsidR="000C13D6" w:rsidRDefault="000C13D6"/>
    <w:p w14:paraId="3D17210C" w14:textId="77777777" w:rsidR="000C13D6" w:rsidRDefault="000C13D6"/>
    <w:p w14:paraId="68E9B4D2" w14:textId="77777777" w:rsidR="000C13D6" w:rsidRDefault="000C13D6"/>
    <w:p w14:paraId="1CFDFDAD" w14:textId="77777777" w:rsidR="000C13D6" w:rsidRDefault="000C13D6"/>
    <w:p w14:paraId="5929636A" w14:textId="77777777" w:rsidR="000C13D6" w:rsidRDefault="000C13D6"/>
    <w:p w14:paraId="18BEE843" w14:textId="77777777" w:rsidR="000C13D6" w:rsidRDefault="000C13D6"/>
    <w:p w14:paraId="54811D5D" w14:textId="77777777" w:rsidR="000C13D6" w:rsidRDefault="000C13D6"/>
    <w:p w14:paraId="4B3EBFD5" w14:textId="77777777" w:rsidR="000C13D6" w:rsidRDefault="000C13D6"/>
    <w:p w14:paraId="3C7728EF" w14:textId="77777777" w:rsidR="000C13D6" w:rsidRDefault="000C13D6"/>
    <w:p w14:paraId="2EB19B7D" w14:textId="77777777" w:rsidR="000C13D6" w:rsidRDefault="000C13D6"/>
    <w:p w14:paraId="7D77D291" w14:textId="77777777" w:rsidR="000C13D6" w:rsidRDefault="000C13D6"/>
    <w:p w14:paraId="3FC67598" w14:textId="77777777" w:rsidR="000C13D6" w:rsidRDefault="000C13D6"/>
    <w:p w14:paraId="1B840CA9" w14:textId="77777777" w:rsidR="000C13D6" w:rsidRDefault="000C13D6"/>
    <w:p w14:paraId="6DD3BC81" w14:textId="77777777" w:rsidR="000C13D6" w:rsidRDefault="000C13D6"/>
    <w:p w14:paraId="4BA25E48" w14:textId="77777777" w:rsidR="000C13D6" w:rsidRDefault="000C13D6"/>
    <w:p w14:paraId="2932A79F" w14:textId="77777777" w:rsidR="000C13D6" w:rsidRDefault="000C13D6"/>
    <w:p w14:paraId="7D75A798" w14:textId="77777777" w:rsidR="000C13D6" w:rsidRDefault="000C13D6"/>
    <w:p w14:paraId="442007BE" w14:textId="77777777" w:rsidR="000C13D6" w:rsidRDefault="000C13D6"/>
    <w:p w14:paraId="7DBC7CA9" w14:textId="77777777" w:rsidR="000C13D6" w:rsidRDefault="000C13D6"/>
    <w:p w14:paraId="2213D03D" w14:textId="77777777" w:rsidR="000C13D6" w:rsidRDefault="000C13D6"/>
    <w:p w14:paraId="2C33D8C7" w14:textId="77777777" w:rsidR="000C13D6" w:rsidRDefault="000C13D6"/>
    <w:p w14:paraId="0000000F" w14:textId="77777777" w:rsidR="003E7CBE" w:rsidRDefault="00000000" w:rsidP="000C13D6">
      <w:pPr>
        <w:pStyle w:val="Heading1"/>
      </w:pPr>
      <w:bookmarkStart w:id="1" w:name="_us9js1c7jj1m" w:colFirst="0" w:colLast="0"/>
      <w:bookmarkStart w:id="2" w:name="_Toc234413972"/>
      <w:bookmarkEnd w:id="1"/>
      <w:r>
        <w:lastRenderedPageBreak/>
        <w:t>1. Purpose &amp; Scope</w:t>
      </w:r>
      <w:bookmarkEnd w:id="2"/>
    </w:p>
    <w:p w14:paraId="00000010" w14:textId="77777777" w:rsidR="003E7CBE" w:rsidRDefault="00000000">
      <w:r>
        <w:t>This document provides a standardized format for writing User Stories and Acceptance Criteria in the NHMS project. All team members must use this format to ensure consistency and clarity across the product development lifecycle.</w:t>
      </w:r>
    </w:p>
    <w:p w14:paraId="00000011" w14:textId="77777777" w:rsidR="003E7CBE" w:rsidRDefault="00000000" w:rsidP="000C13D6">
      <w:pPr>
        <w:pStyle w:val="Heading1"/>
      </w:pPr>
      <w:bookmarkStart w:id="3" w:name="_becwrtd57l78" w:colFirst="0" w:colLast="0"/>
      <w:bookmarkStart w:id="4" w:name="_Toc234413973"/>
      <w:bookmarkEnd w:id="3"/>
      <w:r>
        <w:t>2. Instructions</w:t>
      </w:r>
      <w:bookmarkEnd w:id="4"/>
    </w:p>
    <w:p w14:paraId="00000012" w14:textId="77777777" w:rsidR="003E7CBE" w:rsidRDefault="00000000">
      <w:r>
        <w:t>How to Use This Template</w:t>
      </w:r>
    </w:p>
    <w:p w14:paraId="00000013" w14:textId="77777777" w:rsidR="003E7CBE" w:rsidRDefault="00000000">
      <w:r>
        <w:t>Copy this template for each new screen or feature.</w:t>
      </w:r>
    </w:p>
    <w:p w14:paraId="00000014" w14:textId="77777777" w:rsidR="003E7CBE" w:rsidRDefault="00000000">
      <w:r>
        <w:t>Fill in the Screen/Feature ID matching the defined layout (e.g., SC_035, SC_036).</w:t>
      </w:r>
    </w:p>
    <w:p w14:paraId="00000015" w14:textId="77777777" w:rsidR="003E7CBE" w:rsidRDefault="00000000">
      <w:r>
        <w:t>Add 3–4 Acceptance Criteria per User Story as bullet points.</w:t>
      </w:r>
    </w:p>
    <w:p w14:paraId="00000016" w14:textId="77777777" w:rsidR="003E7CBE" w:rsidRDefault="00000000">
      <w:r>
        <w:t>Keep language clear, specific, and measurable.</w:t>
      </w:r>
    </w:p>
    <w:p w14:paraId="00000017" w14:textId="77777777" w:rsidR="003E7CBE" w:rsidRDefault="00000000" w:rsidP="000C13D6">
      <w:pPr>
        <w:pStyle w:val="Heading1"/>
      </w:pPr>
      <w:bookmarkStart w:id="5" w:name="_j3ywpc7g1z1g" w:colFirst="0" w:colLast="0"/>
      <w:bookmarkStart w:id="6" w:name="_Toc234413974"/>
      <w:bookmarkEnd w:id="5"/>
      <w:r>
        <w:t>3. User Story Format</w:t>
      </w:r>
      <w:bookmarkEnd w:id="6"/>
    </w:p>
    <w:p w14:paraId="00000018" w14:textId="77777777" w:rsidR="003E7CBE" w:rsidRDefault="00000000">
      <w:r>
        <w:t>Screen/Feature ID: [Unique identifier, e.g., SC_035]</w:t>
      </w:r>
    </w:p>
    <w:p w14:paraId="00000019" w14:textId="77777777" w:rsidR="003E7CBE" w:rsidRDefault="00000000">
      <w:r>
        <w:t>User Story: "As a [persona], I want to [action], so that [benefit]"</w:t>
      </w:r>
    </w:p>
    <w:p w14:paraId="0000001A" w14:textId="77777777" w:rsidR="003E7CBE" w:rsidRDefault="00000000">
      <w:r>
        <w:t>Acceptance Criteria: Bullet-point list (3–4 items)</w:t>
      </w:r>
    </w:p>
    <w:p w14:paraId="0000001B" w14:textId="77777777" w:rsidR="003E7CBE" w:rsidRDefault="003E7CBE"/>
    <w:p w14:paraId="7A1939B3" w14:textId="77777777" w:rsidR="003E7CBE" w:rsidRDefault="003E7CBE">
      <w:pPr>
        <w:pStyle w:val="Heading2"/>
      </w:pPr>
      <w:bookmarkStart w:id="7" w:name="_4b60ceh3fhfb" w:colFirst="0" w:colLast="0"/>
      <w:bookmarkStart w:id="8" w:name="_ahgzy5ka8qgi" w:colFirst="0" w:colLast="0"/>
      <w:bookmarkEnd w:id="7"/>
      <w:bookmarkEnd w:id="8"/>
    </w:p>
    <w:p w14:paraId="76C3E327" w14:textId="77777777" w:rsidR="003E7CBE" w:rsidRDefault="00000000">
      <w:r>
        <w:br w:type="page"/>
      </w:r>
    </w:p>
    <w:p w14:paraId="0972FD8A" w14:textId="38137BA9" w:rsidR="000C13D6" w:rsidRDefault="000C13D6" w:rsidP="000C13D6">
      <w:pPr>
        <w:pStyle w:val="Heading1"/>
      </w:pPr>
      <w:bookmarkStart w:id="9" w:name="_Toc234413975"/>
      <w:r>
        <w:lastRenderedPageBreak/>
        <w:t xml:space="preserve">4. </w:t>
      </w:r>
      <w:r>
        <w:t>User Stories &amp; Acceptance Criteria Details</w:t>
      </w:r>
      <w:bookmarkEnd w:id="9"/>
    </w:p>
    <w:p w14:paraId="1B753A5A" w14:textId="77777777" w:rsidR="000C13D6" w:rsidRDefault="000C13D6" w:rsidP="000C13D6">
      <w:pPr>
        <w:pStyle w:val="Heading2"/>
      </w:pPr>
      <w:bookmarkStart w:id="10" w:name="_Toc234413976"/>
      <w:r>
        <w:t>SC_008_AD-06_loc-rate-table</w:t>
      </w:r>
      <w:bookmarkEnd w:id="10"/>
    </w:p>
    <w:p w14:paraId="7B4C5067" w14:textId="77777777" w:rsidR="000C13D6" w:rsidRDefault="000C13D6" w:rsidP="000C13D6">
      <w:r>
        <w:t>Screen/Feature ID: SC_008_AD-06_loc-rate-table</w:t>
      </w:r>
      <w:r>
        <w:br/>
      </w:r>
    </w:p>
    <w:p w14:paraId="39B58B16" w14:textId="77777777" w:rsidR="000C13D6" w:rsidRDefault="000C13D6" w:rsidP="000C13D6">
      <w:pPr>
        <w:pStyle w:val="Heading3"/>
      </w:pPr>
      <w:bookmarkStart w:id="11" w:name="_Toc234413977"/>
      <w:r>
        <w:t>User Story 1</w:t>
      </w:r>
      <w:bookmarkEnd w:id="11"/>
    </w:p>
    <w:p w14:paraId="04A594A7" w14:textId="77777777" w:rsidR="000C13D6" w:rsidRDefault="000C13D6" w:rsidP="000C13D6">
      <w:r>
        <w:t>As a Administrator, I want to configure LOC rates, so that I can ensure accurate billing.</w:t>
      </w:r>
    </w:p>
    <w:p w14:paraId="5F446CFC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5F15E0BA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655B2FF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764BDBE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573F8667" w14:textId="77777777" w:rsidR="000C13D6" w:rsidRDefault="000C13D6" w:rsidP="000C13D6">
      <w:pPr>
        <w:pStyle w:val="Heading3"/>
      </w:pPr>
      <w:bookmarkStart w:id="12" w:name="_Toc234413978"/>
      <w:r>
        <w:t>User Story 2</w:t>
      </w:r>
      <w:bookmarkEnd w:id="12"/>
    </w:p>
    <w:p w14:paraId="3B140FD6" w14:textId="77777777" w:rsidR="000C13D6" w:rsidRDefault="000C13D6" w:rsidP="000C13D6">
      <w:r>
        <w:t>As a Administrator, I want to review all LOC tiers, so that I can compare pricing.</w:t>
      </w:r>
    </w:p>
    <w:p w14:paraId="0BB0463C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048315D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33E9626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B70AA9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4C4E0E6B" w14:textId="77777777" w:rsidR="000C13D6" w:rsidRDefault="000C13D6" w:rsidP="000C13D6">
      <w:pPr>
        <w:pStyle w:val="Heading3"/>
      </w:pPr>
      <w:bookmarkStart w:id="13" w:name="_Toc234413979"/>
      <w:r>
        <w:t>User Story 3</w:t>
      </w:r>
      <w:bookmarkEnd w:id="13"/>
    </w:p>
    <w:p w14:paraId="698C005A" w14:textId="77777777" w:rsidR="000C13D6" w:rsidRDefault="000C13D6" w:rsidP="000C13D6">
      <w:r>
        <w:t>As a Administrator, I want to save rate changes, so that I can apply updated configuration.</w:t>
      </w:r>
    </w:p>
    <w:p w14:paraId="3AF66299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1931629F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16A13BD7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428164E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790985F3" w14:textId="77777777" w:rsidR="000C13D6" w:rsidRDefault="000C13D6" w:rsidP="000C13D6">
      <w:pPr>
        <w:pStyle w:val="Heading2"/>
      </w:pPr>
      <w:bookmarkStart w:id="14" w:name="_Toc234413980"/>
      <w:r>
        <w:t>SC_009_AD-07_staffing-ratio</w:t>
      </w:r>
      <w:bookmarkEnd w:id="14"/>
    </w:p>
    <w:p w14:paraId="7D64C1C5" w14:textId="77777777" w:rsidR="000C13D6" w:rsidRDefault="000C13D6" w:rsidP="000C13D6">
      <w:r>
        <w:t>Screen/Feature ID: SC_009_AD-07_staffing-ratio</w:t>
      </w:r>
      <w:r>
        <w:br/>
      </w:r>
    </w:p>
    <w:p w14:paraId="1D6AA492" w14:textId="77777777" w:rsidR="000C13D6" w:rsidRDefault="000C13D6" w:rsidP="000C13D6">
      <w:pPr>
        <w:pStyle w:val="Heading3"/>
      </w:pPr>
      <w:bookmarkStart w:id="15" w:name="_Toc234413981"/>
      <w:r>
        <w:t>User Story 1</w:t>
      </w:r>
      <w:bookmarkEnd w:id="15"/>
    </w:p>
    <w:p w14:paraId="1F382E36" w14:textId="77777777" w:rsidR="000C13D6" w:rsidRDefault="000C13D6" w:rsidP="000C13D6">
      <w:r>
        <w:t>As a Administrator, I want to configure staffing ratios, so that I can meet care standards.</w:t>
      </w:r>
    </w:p>
    <w:p w14:paraId="495197CC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5A39403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6160F59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5FBA6E8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E2E441A" w14:textId="77777777" w:rsidR="000C13D6" w:rsidRDefault="000C13D6" w:rsidP="000C13D6">
      <w:pPr>
        <w:pStyle w:val="Heading3"/>
      </w:pPr>
      <w:bookmarkStart w:id="16" w:name="_Toc234413982"/>
      <w:r>
        <w:t>User Story 2</w:t>
      </w:r>
      <w:bookmarkEnd w:id="16"/>
    </w:p>
    <w:p w14:paraId="1FF748E1" w14:textId="77777777" w:rsidR="000C13D6" w:rsidRDefault="000C13D6" w:rsidP="000C13D6">
      <w:r>
        <w:t>As a DON, I want to review staffing requirements, so that I can plan workforce.</w:t>
      </w:r>
    </w:p>
    <w:p w14:paraId="6CB39263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003D81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6E853155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06C2815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6EE7C894" w14:textId="77777777" w:rsidR="000C13D6" w:rsidRDefault="000C13D6" w:rsidP="000C13D6">
      <w:pPr>
        <w:pStyle w:val="Heading3"/>
      </w:pPr>
      <w:bookmarkStart w:id="17" w:name="_Toc234413983"/>
      <w:r>
        <w:t>User Story 3</w:t>
      </w:r>
      <w:bookmarkEnd w:id="17"/>
    </w:p>
    <w:p w14:paraId="4D06D2E5" w14:textId="77777777" w:rsidR="000C13D6" w:rsidRDefault="000C13D6" w:rsidP="000C13D6">
      <w:r>
        <w:t>As a Administrator, I want to save ratio settings, so that I can use latest policy.</w:t>
      </w:r>
    </w:p>
    <w:p w14:paraId="19D58238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lastRenderedPageBreak/>
        <w:t>Acceptance Criteria:</w:t>
      </w:r>
    </w:p>
    <w:p w14:paraId="2EF16ED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F3524E9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34D5E87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D43232D" w14:textId="77777777" w:rsidR="000C13D6" w:rsidRDefault="000C13D6" w:rsidP="000C13D6">
      <w:pPr>
        <w:pStyle w:val="Heading2"/>
      </w:pPr>
      <w:bookmarkStart w:id="18" w:name="_Toc234413984"/>
      <w:r>
        <w:t>SC_010_AD-08_incident-severity-levels</w:t>
      </w:r>
      <w:bookmarkEnd w:id="18"/>
    </w:p>
    <w:p w14:paraId="63A92CF1" w14:textId="77777777" w:rsidR="000C13D6" w:rsidRDefault="000C13D6" w:rsidP="000C13D6">
      <w:r>
        <w:t>Screen/Feature ID: SC_010_AD-08_incident-severity-levels</w:t>
      </w:r>
      <w:r>
        <w:br/>
      </w:r>
    </w:p>
    <w:p w14:paraId="6C2E1135" w14:textId="77777777" w:rsidR="000C13D6" w:rsidRDefault="000C13D6" w:rsidP="000C13D6">
      <w:pPr>
        <w:pStyle w:val="Heading3"/>
      </w:pPr>
      <w:bookmarkStart w:id="19" w:name="_Toc234413985"/>
      <w:r>
        <w:t>User Story 1</w:t>
      </w:r>
      <w:bookmarkEnd w:id="19"/>
    </w:p>
    <w:p w14:paraId="3E572187" w14:textId="77777777" w:rsidR="000C13D6" w:rsidRDefault="000C13D6" w:rsidP="000C13D6">
      <w:r>
        <w:t>As a Administrator, I want to manage severity levels, so that I can standardize incidents.</w:t>
      </w:r>
    </w:p>
    <w:p w14:paraId="2FAE1AE0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549CD4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3B54143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2397BD59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F47CA7D" w14:textId="77777777" w:rsidR="000C13D6" w:rsidRDefault="000C13D6" w:rsidP="000C13D6">
      <w:pPr>
        <w:pStyle w:val="Heading3"/>
      </w:pPr>
      <w:bookmarkStart w:id="20" w:name="_Toc234413986"/>
      <w:r>
        <w:t>User Story 2</w:t>
      </w:r>
      <w:bookmarkEnd w:id="20"/>
    </w:p>
    <w:p w14:paraId="502FD801" w14:textId="77777777" w:rsidR="000C13D6" w:rsidRDefault="000C13D6" w:rsidP="000C13D6">
      <w:r>
        <w:t>As a Staff, I want to select severity, so that I can classify incidents.</w:t>
      </w:r>
    </w:p>
    <w:p w14:paraId="567E79DA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D1571B8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4AB86B4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FF9191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243DF45" w14:textId="77777777" w:rsidR="000C13D6" w:rsidRDefault="000C13D6" w:rsidP="000C13D6">
      <w:pPr>
        <w:pStyle w:val="Heading3"/>
      </w:pPr>
      <w:bookmarkStart w:id="21" w:name="_Toc234413987"/>
      <w:r>
        <w:t>User Story 3</w:t>
      </w:r>
      <w:bookmarkEnd w:id="21"/>
    </w:p>
    <w:p w14:paraId="70D92D16" w14:textId="77777777" w:rsidR="000C13D6" w:rsidRDefault="000C13D6" w:rsidP="000C13D6">
      <w:r>
        <w:t>As a Administrator, I want to update severity rules, so that I can reflect policy.</w:t>
      </w:r>
    </w:p>
    <w:p w14:paraId="56A388B8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5AC0F20E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3712DC8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69A3E26A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4F31EA80" w14:textId="77777777" w:rsidR="000C13D6" w:rsidRDefault="000C13D6" w:rsidP="000C13D6">
      <w:pPr>
        <w:pStyle w:val="Heading2"/>
      </w:pPr>
      <w:bookmarkStart w:id="22" w:name="_Toc234413988"/>
      <w:r>
        <w:t>SC_011_AD-09_sla-configuration</w:t>
      </w:r>
      <w:bookmarkEnd w:id="22"/>
    </w:p>
    <w:p w14:paraId="48FE2337" w14:textId="77777777" w:rsidR="000C13D6" w:rsidRDefault="000C13D6" w:rsidP="000C13D6">
      <w:r>
        <w:t>Screen/Feature ID: SC_011_AD-09_sla-configuration</w:t>
      </w:r>
      <w:r>
        <w:br/>
      </w:r>
    </w:p>
    <w:p w14:paraId="5899D257" w14:textId="77777777" w:rsidR="000C13D6" w:rsidRDefault="000C13D6" w:rsidP="000C13D6">
      <w:pPr>
        <w:pStyle w:val="Heading3"/>
      </w:pPr>
      <w:bookmarkStart w:id="23" w:name="_Toc234413989"/>
      <w:r>
        <w:t>User Story 1</w:t>
      </w:r>
      <w:bookmarkEnd w:id="23"/>
    </w:p>
    <w:p w14:paraId="202739E3" w14:textId="77777777" w:rsidR="000C13D6" w:rsidRDefault="000C13D6" w:rsidP="000C13D6">
      <w:r>
        <w:t>As a Administrator, I want to configure SLA, so that I can track response targets.</w:t>
      </w:r>
    </w:p>
    <w:p w14:paraId="1BE46A9F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24DB0F3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02E4307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0724EE0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2ECC2204" w14:textId="77777777" w:rsidR="000C13D6" w:rsidRDefault="000C13D6" w:rsidP="000C13D6">
      <w:pPr>
        <w:pStyle w:val="Heading3"/>
      </w:pPr>
      <w:bookmarkStart w:id="24" w:name="_Toc234413990"/>
      <w:r>
        <w:t>User Story 2</w:t>
      </w:r>
      <w:bookmarkEnd w:id="24"/>
    </w:p>
    <w:p w14:paraId="6841C902" w14:textId="77777777" w:rsidR="000C13D6" w:rsidRDefault="000C13D6" w:rsidP="000C13D6">
      <w:r>
        <w:t>As a Manager, I want to review SLA thresholds, so that I can monitor compliance.</w:t>
      </w:r>
    </w:p>
    <w:p w14:paraId="3EC95351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C8E16B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0209CDC9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4D285C0E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lastRenderedPageBreak/>
        <w:t>System displays confirmation or error message.</w:t>
      </w:r>
    </w:p>
    <w:p w14:paraId="20605C3B" w14:textId="77777777" w:rsidR="000C13D6" w:rsidRDefault="000C13D6" w:rsidP="000C13D6">
      <w:pPr>
        <w:pStyle w:val="Heading3"/>
      </w:pPr>
      <w:bookmarkStart w:id="25" w:name="_Toc234413991"/>
      <w:r>
        <w:t>User Story 3</w:t>
      </w:r>
      <w:bookmarkEnd w:id="25"/>
    </w:p>
    <w:p w14:paraId="2BBF176E" w14:textId="77777777" w:rsidR="000C13D6" w:rsidRDefault="000C13D6" w:rsidP="000C13D6">
      <w:r>
        <w:t>As a Administrator, I want to save SLA changes, so that I can enforce policies.</w:t>
      </w:r>
    </w:p>
    <w:p w14:paraId="5CF2A230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6344F35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67390E2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2E0C01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5335141B" w14:textId="77777777" w:rsidR="000C13D6" w:rsidRDefault="000C13D6" w:rsidP="000C13D6">
      <w:pPr>
        <w:pStyle w:val="Heading2"/>
      </w:pPr>
      <w:bookmarkStart w:id="26" w:name="_Toc234413992"/>
      <w:r>
        <w:t>SC_012_AD-10_demo-data-seeder</w:t>
      </w:r>
      <w:bookmarkEnd w:id="26"/>
    </w:p>
    <w:p w14:paraId="36513809" w14:textId="77777777" w:rsidR="000C13D6" w:rsidRDefault="000C13D6" w:rsidP="000C13D6">
      <w:r>
        <w:t>Screen/Feature ID: SC_012_AD-10_demo-data-seeder</w:t>
      </w:r>
      <w:r>
        <w:br/>
      </w:r>
    </w:p>
    <w:p w14:paraId="64DF7E25" w14:textId="77777777" w:rsidR="000C13D6" w:rsidRDefault="000C13D6" w:rsidP="000C13D6">
      <w:pPr>
        <w:pStyle w:val="Heading3"/>
      </w:pPr>
      <w:bookmarkStart w:id="27" w:name="_Toc234413993"/>
      <w:r>
        <w:t>User Story 1</w:t>
      </w:r>
      <w:bookmarkEnd w:id="27"/>
    </w:p>
    <w:p w14:paraId="6CF73937" w14:textId="77777777" w:rsidR="000C13D6" w:rsidRDefault="000C13D6" w:rsidP="000C13D6">
      <w:r>
        <w:t>As a Administrator, I want to seed demo data, so that I can prepare test environment.</w:t>
      </w:r>
    </w:p>
    <w:p w14:paraId="635AE2C6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0BAA01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029B99BA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2665171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F348344" w14:textId="77777777" w:rsidR="000C13D6" w:rsidRDefault="000C13D6" w:rsidP="000C13D6">
      <w:pPr>
        <w:pStyle w:val="Heading3"/>
      </w:pPr>
      <w:bookmarkStart w:id="28" w:name="_Toc234413994"/>
      <w:r>
        <w:t>User Story 2</w:t>
      </w:r>
      <w:bookmarkEnd w:id="28"/>
    </w:p>
    <w:p w14:paraId="6C9C7602" w14:textId="77777777" w:rsidR="000C13D6" w:rsidRDefault="000C13D6" w:rsidP="000C13D6">
      <w:r>
        <w:t>As a Administrator, I want to reset demo data, so that I can support testing.</w:t>
      </w:r>
    </w:p>
    <w:p w14:paraId="49680E4E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7F9AF9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00D2D56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3350BEAF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BB00E40" w14:textId="77777777" w:rsidR="000C13D6" w:rsidRDefault="000C13D6" w:rsidP="000C13D6">
      <w:pPr>
        <w:pStyle w:val="Heading3"/>
      </w:pPr>
      <w:bookmarkStart w:id="29" w:name="_Toc234413995"/>
      <w:r>
        <w:t>User Story 3</w:t>
      </w:r>
      <w:bookmarkEnd w:id="29"/>
    </w:p>
    <w:p w14:paraId="6C1F87F3" w14:textId="77777777" w:rsidR="000C13D6" w:rsidRDefault="000C13D6" w:rsidP="000C13D6">
      <w:r>
        <w:t>As a Administrator, I want to view seeding status, so that I can confirm completion.</w:t>
      </w:r>
    </w:p>
    <w:p w14:paraId="10AF5D95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2A5CA9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1D5AA65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39ABAE5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A4B5669" w14:textId="77777777" w:rsidR="000C13D6" w:rsidRDefault="000C13D6" w:rsidP="000C13D6">
      <w:pPr>
        <w:pStyle w:val="Heading2"/>
      </w:pPr>
      <w:bookmarkStart w:id="30" w:name="_Toc234413996"/>
      <w:r>
        <w:t>SC_013_AD-16_equipment-supply-inventory (1)</w:t>
      </w:r>
      <w:bookmarkEnd w:id="30"/>
    </w:p>
    <w:p w14:paraId="073EACBA" w14:textId="77777777" w:rsidR="000C13D6" w:rsidRDefault="000C13D6" w:rsidP="000C13D6">
      <w:r>
        <w:t>Screen/Feature ID: SC_013_AD-16_equipment-supply-inventory (1)</w:t>
      </w:r>
      <w:r>
        <w:br/>
      </w:r>
    </w:p>
    <w:p w14:paraId="0A74FFFD" w14:textId="77777777" w:rsidR="000C13D6" w:rsidRDefault="000C13D6" w:rsidP="000C13D6">
      <w:pPr>
        <w:pStyle w:val="Heading3"/>
      </w:pPr>
      <w:bookmarkStart w:id="31" w:name="_Toc234413997"/>
      <w:r>
        <w:t>User Story 1</w:t>
      </w:r>
      <w:bookmarkEnd w:id="31"/>
    </w:p>
    <w:p w14:paraId="458D4B07" w14:textId="77777777" w:rsidR="000C13D6" w:rsidRDefault="000C13D6" w:rsidP="000C13D6">
      <w:r>
        <w:t>As a Inventory Manager, I want to manage equipment inventory, so that I can maintain accurate stock.</w:t>
      </w:r>
    </w:p>
    <w:p w14:paraId="58841545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5E30EE1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162A525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70A52AEB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B6C6160" w14:textId="77777777" w:rsidR="000C13D6" w:rsidRDefault="000C13D6" w:rsidP="000C13D6">
      <w:pPr>
        <w:pStyle w:val="Heading3"/>
      </w:pPr>
      <w:bookmarkStart w:id="32" w:name="_Toc234413998"/>
      <w:r>
        <w:t>User Story 2</w:t>
      </w:r>
      <w:bookmarkEnd w:id="32"/>
    </w:p>
    <w:p w14:paraId="57E057D8" w14:textId="77777777" w:rsidR="000C13D6" w:rsidRDefault="000C13D6" w:rsidP="000C13D6">
      <w:r>
        <w:lastRenderedPageBreak/>
        <w:t>As a Inventory Manager, I want to update item status, so that I can track availability.</w:t>
      </w:r>
    </w:p>
    <w:p w14:paraId="5496ED9B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D2641FA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FBDF885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35F40B5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6E62E5C9" w14:textId="77777777" w:rsidR="000C13D6" w:rsidRDefault="000C13D6" w:rsidP="000C13D6">
      <w:pPr>
        <w:pStyle w:val="Heading3"/>
      </w:pPr>
      <w:bookmarkStart w:id="33" w:name="_Toc234413999"/>
      <w:r>
        <w:t>User Story 3</w:t>
      </w:r>
      <w:bookmarkEnd w:id="33"/>
    </w:p>
    <w:p w14:paraId="6316352C" w14:textId="77777777" w:rsidR="000C13D6" w:rsidRDefault="000C13D6" w:rsidP="000C13D6">
      <w:r>
        <w:t>As a Administrator, I want to monitor low stock, so that I can prevent shortages.</w:t>
      </w:r>
    </w:p>
    <w:p w14:paraId="6602BB37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11D50BD8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35340F4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293BA86F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70B96B49" w14:textId="77777777" w:rsidR="000C13D6" w:rsidRDefault="000C13D6" w:rsidP="000C13D6">
      <w:pPr>
        <w:pStyle w:val="Heading2"/>
      </w:pPr>
      <w:bookmarkStart w:id="34" w:name="_Toc234414000"/>
      <w:r>
        <w:t>SC_013_AD-16_equipment-supply-inventory</w:t>
      </w:r>
      <w:bookmarkEnd w:id="34"/>
    </w:p>
    <w:p w14:paraId="1455BBDE" w14:textId="77777777" w:rsidR="000C13D6" w:rsidRDefault="000C13D6" w:rsidP="000C13D6">
      <w:r>
        <w:t>Screen/Feature ID: SC_013_AD-16_equipment-supply-inventory</w:t>
      </w:r>
      <w:r>
        <w:br/>
      </w:r>
    </w:p>
    <w:p w14:paraId="3815004D" w14:textId="77777777" w:rsidR="000C13D6" w:rsidRDefault="000C13D6" w:rsidP="000C13D6">
      <w:pPr>
        <w:pStyle w:val="Heading3"/>
      </w:pPr>
      <w:bookmarkStart w:id="35" w:name="_Toc234414001"/>
      <w:r>
        <w:t>User Story 1</w:t>
      </w:r>
      <w:bookmarkEnd w:id="35"/>
    </w:p>
    <w:p w14:paraId="18B95CD9" w14:textId="77777777" w:rsidR="000C13D6" w:rsidRDefault="000C13D6" w:rsidP="000C13D6">
      <w:r>
        <w:t>As a Inventory Manager, I want to manage equipment inventory, so that I can maintain accurate stock.</w:t>
      </w:r>
    </w:p>
    <w:p w14:paraId="1A2BA044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16B0035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97D8BC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60693E3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4083CE6B" w14:textId="77777777" w:rsidR="000C13D6" w:rsidRDefault="000C13D6" w:rsidP="000C13D6">
      <w:pPr>
        <w:pStyle w:val="Heading3"/>
      </w:pPr>
      <w:bookmarkStart w:id="36" w:name="_Toc234414002"/>
      <w:r>
        <w:t>User Story 2</w:t>
      </w:r>
      <w:bookmarkEnd w:id="36"/>
    </w:p>
    <w:p w14:paraId="1B92B8F0" w14:textId="77777777" w:rsidR="000C13D6" w:rsidRDefault="000C13D6" w:rsidP="000C13D6">
      <w:r>
        <w:t>As a Inventory Manager, I want to update item status, so that I can track availability.</w:t>
      </w:r>
    </w:p>
    <w:p w14:paraId="66CD8F66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77032F7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503FF7C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4110DB77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EC04616" w14:textId="77777777" w:rsidR="000C13D6" w:rsidRDefault="000C13D6" w:rsidP="000C13D6">
      <w:pPr>
        <w:pStyle w:val="Heading3"/>
      </w:pPr>
      <w:bookmarkStart w:id="37" w:name="_Toc234414003"/>
      <w:r>
        <w:t>User Story 3</w:t>
      </w:r>
      <w:bookmarkEnd w:id="37"/>
    </w:p>
    <w:p w14:paraId="714D9C5F" w14:textId="77777777" w:rsidR="000C13D6" w:rsidRDefault="000C13D6" w:rsidP="000C13D6">
      <w:r>
        <w:t>As a Administrator, I want to monitor low stock, so that I can prevent shortages.</w:t>
      </w:r>
    </w:p>
    <w:p w14:paraId="4974D54F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222807A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4BA3DDF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27E49AA9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80E089C" w14:textId="77777777" w:rsidR="000C13D6" w:rsidRDefault="000C13D6" w:rsidP="000C13D6">
      <w:pPr>
        <w:pStyle w:val="Heading2"/>
      </w:pPr>
      <w:bookmarkStart w:id="38" w:name="_Toc234414004"/>
      <w:r>
        <w:t>SC_014_SH-US-01_dashboard-nurse</w:t>
      </w:r>
      <w:bookmarkEnd w:id="38"/>
    </w:p>
    <w:p w14:paraId="1D6CF987" w14:textId="77777777" w:rsidR="000C13D6" w:rsidRDefault="000C13D6" w:rsidP="000C13D6">
      <w:r>
        <w:t>Screen/Feature ID: SC_014_SH-US-01_dashboard-nurse</w:t>
      </w:r>
      <w:r>
        <w:br/>
      </w:r>
    </w:p>
    <w:p w14:paraId="78AD7400" w14:textId="77777777" w:rsidR="000C13D6" w:rsidRDefault="000C13D6" w:rsidP="000C13D6">
      <w:pPr>
        <w:pStyle w:val="Heading3"/>
      </w:pPr>
      <w:bookmarkStart w:id="39" w:name="_Toc234414005"/>
      <w:r>
        <w:t>User Story 1</w:t>
      </w:r>
      <w:bookmarkEnd w:id="39"/>
    </w:p>
    <w:p w14:paraId="31481A8A" w14:textId="77777777" w:rsidR="000C13D6" w:rsidRDefault="000C13D6" w:rsidP="000C13D6">
      <w:r>
        <w:t>As a Staff, I want to view dashboard, so that I can monitor daily operations.</w:t>
      </w:r>
    </w:p>
    <w:p w14:paraId="362EE165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F89C18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lastRenderedPageBreak/>
        <w:t>Required fields are validated.</w:t>
      </w:r>
    </w:p>
    <w:p w14:paraId="22D2FA3E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2D6E2F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58CDA0F4" w14:textId="77777777" w:rsidR="000C13D6" w:rsidRDefault="000C13D6" w:rsidP="000C13D6">
      <w:pPr>
        <w:pStyle w:val="Heading3"/>
      </w:pPr>
      <w:bookmarkStart w:id="40" w:name="_Toc234414006"/>
      <w:r>
        <w:t>User Story 2</w:t>
      </w:r>
      <w:bookmarkEnd w:id="40"/>
    </w:p>
    <w:p w14:paraId="63A48336" w14:textId="77777777" w:rsidR="000C13D6" w:rsidRDefault="000C13D6" w:rsidP="000C13D6">
      <w:r>
        <w:t>As a Staff, I want to review alerts/tasks, so that I can prioritize work.</w:t>
      </w:r>
    </w:p>
    <w:p w14:paraId="394A8EE7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7C58F70D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C0AA455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3F4F3F6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5E4002E5" w14:textId="77777777" w:rsidR="000C13D6" w:rsidRDefault="000C13D6" w:rsidP="000C13D6">
      <w:pPr>
        <w:pStyle w:val="Heading3"/>
      </w:pPr>
      <w:bookmarkStart w:id="41" w:name="_Toc234414007"/>
      <w:r>
        <w:t>User Story 3</w:t>
      </w:r>
      <w:bookmarkEnd w:id="41"/>
    </w:p>
    <w:p w14:paraId="58BBF909" w14:textId="77777777" w:rsidR="000C13D6" w:rsidRDefault="000C13D6" w:rsidP="000C13D6">
      <w:r>
        <w:t>As a Staff, I want to navigate widgets, so that I can access details quickly.</w:t>
      </w:r>
    </w:p>
    <w:p w14:paraId="3E4DB30C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5DAB8F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2F69AE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79A121BF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598A595" w14:textId="77777777" w:rsidR="000C13D6" w:rsidRDefault="000C13D6" w:rsidP="000C13D6">
      <w:pPr>
        <w:pStyle w:val="Heading2"/>
      </w:pPr>
      <w:bookmarkStart w:id="42" w:name="_Toc234414008"/>
      <w:r>
        <w:t>SC_015_SH-US-01_dashboard-don</w:t>
      </w:r>
      <w:bookmarkEnd w:id="42"/>
    </w:p>
    <w:p w14:paraId="3C150F15" w14:textId="77777777" w:rsidR="000C13D6" w:rsidRDefault="000C13D6" w:rsidP="000C13D6">
      <w:r>
        <w:t>Screen/Feature ID: SC_015_SH-US-01_dashboard-don</w:t>
      </w:r>
      <w:r>
        <w:br/>
      </w:r>
    </w:p>
    <w:p w14:paraId="0EF07D30" w14:textId="77777777" w:rsidR="000C13D6" w:rsidRDefault="000C13D6" w:rsidP="000C13D6">
      <w:pPr>
        <w:pStyle w:val="Heading3"/>
      </w:pPr>
      <w:bookmarkStart w:id="43" w:name="_Toc234414009"/>
      <w:r>
        <w:t>User Story 1</w:t>
      </w:r>
      <w:bookmarkEnd w:id="43"/>
    </w:p>
    <w:p w14:paraId="3AFF44C6" w14:textId="77777777" w:rsidR="000C13D6" w:rsidRDefault="000C13D6" w:rsidP="000C13D6">
      <w:r>
        <w:t>As a Staff, I want to view dashboard, so that I can monitor daily operations.</w:t>
      </w:r>
    </w:p>
    <w:p w14:paraId="6DFE2B74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AD604F0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0F88588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7CB84D96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458575F1" w14:textId="77777777" w:rsidR="000C13D6" w:rsidRDefault="000C13D6" w:rsidP="000C13D6">
      <w:pPr>
        <w:pStyle w:val="Heading3"/>
      </w:pPr>
      <w:bookmarkStart w:id="44" w:name="_Toc234414010"/>
      <w:r>
        <w:t>User Story 2</w:t>
      </w:r>
      <w:bookmarkEnd w:id="44"/>
    </w:p>
    <w:p w14:paraId="2C0A8188" w14:textId="77777777" w:rsidR="000C13D6" w:rsidRDefault="000C13D6" w:rsidP="000C13D6">
      <w:r>
        <w:t>As a Staff, I want to review alerts/tasks, so that I can prioritize work.</w:t>
      </w:r>
    </w:p>
    <w:p w14:paraId="2A181639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79195E0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5D39EE4A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2777782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0C307BEA" w14:textId="77777777" w:rsidR="000C13D6" w:rsidRDefault="000C13D6" w:rsidP="000C13D6">
      <w:pPr>
        <w:pStyle w:val="Heading3"/>
      </w:pPr>
      <w:bookmarkStart w:id="45" w:name="_Toc234414011"/>
      <w:r>
        <w:t>User Story 3</w:t>
      </w:r>
      <w:bookmarkEnd w:id="45"/>
    </w:p>
    <w:p w14:paraId="3B0E70A3" w14:textId="77777777" w:rsidR="000C13D6" w:rsidRDefault="000C13D6" w:rsidP="000C13D6">
      <w:r>
        <w:t>As a Staff, I want to navigate widgets, so that I can access details quickly.</w:t>
      </w:r>
    </w:p>
    <w:p w14:paraId="3403F2A2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16800D64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498E755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793782E8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61A6005B" w14:textId="77777777" w:rsidR="000C13D6" w:rsidRDefault="000C13D6" w:rsidP="000C13D6">
      <w:pPr>
        <w:pStyle w:val="Heading2"/>
      </w:pPr>
      <w:bookmarkStart w:id="46" w:name="_Toc234414012"/>
      <w:r>
        <w:t>SC_016_SH-US-01_dashboard-cna</w:t>
      </w:r>
      <w:bookmarkEnd w:id="46"/>
    </w:p>
    <w:p w14:paraId="3868897D" w14:textId="77777777" w:rsidR="000C13D6" w:rsidRDefault="000C13D6" w:rsidP="000C13D6">
      <w:r>
        <w:t>Screen/Feature ID: SC_016_SH-US-01_dashboard-cna</w:t>
      </w:r>
      <w:r>
        <w:br/>
      </w:r>
    </w:p>
    <w:p w14:paraId="1D6F3F81" w14:textId="77777777" w:rsidR="000C13D6" w:rsidRDefault="000C13D6" w:rsidP="000C13D6">
      <w:pPr>
        <w:pStyle w:val="Heading3"/>
      </w:pPr>
      <w:bookmarkStart w:id="47" w:name="_Toc234414013"/>
      <w:r>
        <w:lastRenderedPageBreak/>
        <w:t>User Story 1</w:t>
      </w:r>
      <w:bookmarkEnd w:id="47"/>
    </w:p>
    <w:p w14:paraId="4FE3E917" w14:textId="77777777" w:rsidR="000C13D6" w:rsidRDefault="000C13D6" w:rsidP="000C13D6">
      <w:r>
        <w:t>As a Staff, I want to view dashboard, so that I can monitor daily operations.</w:t>
      </w:r>
    </w:p>
    <w:p w14:paraId="7571FE27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31302677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1F40664B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04A11488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29D4B3F" w14:textId="77777777" w:rsidR="000C13D6" w:rsidRDefault="000C13D6" w:rsidP="000C13D6">
      <w:pPr>
        <w:pStyle w:val="Heading3"/>
      </w:pPr>
      <w:bookmarkStart w:id="48" w:name="_Toc234414014"/>
      <w:r>
        <w:t>User Story 2</w:t>
      </w:r>
      <w:bookmarkEnd w:id="48"/>
    </w:p>
    <w:p w14:paraId="575C7F4F" w14:textId="77777777" w:rsidR="000C13D6" w:rsidRDefault="000C13D6" w:rsidP="000C13D6">
      <w:r>
        <w:t>As a Staff, I want to review alerts/tasks, so that I can prioritize work.</w:t>
      </w:r>
    </w:p>
    <w:p w14:paraId="128CE839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42B5831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4873B00C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1935A543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p w14:paraId="3A11BA35" w14:textId="77777777" w:rsidR="000C13D6" w:rsidRDefault="000C13D6" w:rsidP="000C13D6">
      <w:pPr>
        <w:pStyle w:val="Heading3"/>
      </w:pPr>
      <w:bookmarkStart w:id="49" w:name="_Toc234414015"/>
      <w:r>
        <w:t>User Story 3</w:t>
      </w:r>
      <w:bookmarkEnd w:id="49"/>
    </w:p>
    <w:p w14:paraId="552145F0" w14:textId="77777777" w:rsidR="000C13D6" w:rsidRDefault="000C13D6" w:rsidP="000C13D6">
      <w:r>
        <w:t>As a Staff, I want to navigate widgets, so that I can access details quickly.</w:t>
      </w:r>
    </w:p>
    <w:p w14:paraId="7884FB59" w14:textId="77777777" w:rsidR="000C13D6" w:rsidRDefault="000C13D6" w:rsidP="000C13D6">
      <w:pPr>
        <w:pStyle w:val="ListBullet"/>
        <w:tabs>
          <w:tab w:val="num" w:pos="360"/>
        </w:tabs>
        <w:ind w:left="360" w:hanging="360"/>
      </w:pPr>
      <w:r>
        <w:t>Acceptance Criteria:</w:t>
      </w:r>
    </w:p>
    <w:p w14:paraId="20AB8C81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Required fields are validated.</w:t>
      </w:r>
    </w:p>
    <w:p w14:paraId="7039FE69" w14:textId="77777777" w:rsidR="000C13D6" w:rsidRDefault="000C13D6" w:rsidP="000C13D6">
      <w:pPr>
        <w:pStyle w:val="ListBullet2"/>
        <w:tabs>
          <w:tab w:val="num" w:pos="720"/>
        </w:tabs>
        <w:ind w:left="720" w:hanging="360"/>
      </w:pPr>
      <w:r>
        <w:t>Changes are saved successfully.</w:t>
      </w:r>
    </w:p>
    <w:p w14:paraId="0000007B" w14:textId="09AF90E1" w:rsidR="003E7CBE" w:rsidRDefault="000C13D6" w:rsidP="0035319A">
      <w:pPr>
        <w:pStyle w:val="ListBullet2"/>
        <w:tabs>
          <w:tab w:val="num" w:pos="720"/>
        </w:tabs>
        <w:ind w:left="720" w:hanging="360"/>
      </w:pPr>
      <w:r>
        <w:t>System displays confirmation or error message.</w:t>
      </w:r>
    </w:p>
    <w:sectPr w:rsidR="003E7CBE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7702" w14:textId="77777777" w:rsidR="00D7553C" w:rsidRDefault="00D7553C">
      <w:r>
        <w:separator/>
      </w:r>
    </w:p>
  </w:endnote>
  <w:endnote w:type="continuationSeparator" w:id="0">
    <w:p w14:paraId="0742A1EC" w14:textId="77777777" w:rsidR="00D7553C" w:rsidRDefault="00D7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FC01A8-9D1E-46C8-B9EA-AF3AE75E1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884049-2497-4546-8ED6-66C79F560C9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CB3D33-DBA4-417C-8C18-784D615239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C" w14:textId="34BADCEF" w:rsidR="003E7CBE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508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12E8" w14:textId="77777777" w:rsidR="00D7553C" w:rsidRDefault="00D7553C">
      <w:r>
        <w:separator/>
      </w:r>
    </w:p>
  </w:footnote>
  <w:footnote w:type="continuationSeparator" w:id="0">
    <w:p w14:paraId="2CDFAAE8" w14:textId="77777777" w:rsidR="00D7553C" w:rsidRDefault="00D75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FFFFF83"/>
    <w:multiLevelType w:val="singleLevel"/>
    <w:tmpl w:val="7B90C9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663451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214793">
    <w:abstractNumId w:val="6"/>
  </w:num>
  <w:num w:numId="2" w16cid:durableId="1882279437">
    <w:abstractNumId w:val="3"/>
  </w:num>
  <w:num w:numId="3" w16cid:durableId="1253707478">
    <w:abstractNumId w:val="10"/>
  </w:num>
  <w:num w:numId="4" w16cid:durableId="235869492">
    <w:abstractNumId w:val="2"/>
  </w:num>
  <w:num w:numId="5" w16cid:durableId="1795901320">
    <w:abstractNumId w:val="1"/>
  </w:num>
  <w:num w:numId="6" w16cid:durableId="981420212">
    <w:abstractNumId w:val="8"/>
  </w:num>
  <w:num w:numId="7" w16cid:durableId="383678931">
    <w:abstractNumId w:val="9"/>
  </w:num>
  <w:num w:numId="8" w16cid:durableId="717557672">
    <w:abstractNumId w:val="11"/>
  </w:num>
  <w:num w:numId="9" w16cid:durableId="1612324129">
    <w:abstractNumId w:val="7"/>
  </w:num>
  <w:num w:numId="10" w16cid:durableId="101149625">
    <w:abstractNumId w:val="0"/>
  </w:num>
  <w:num w:numId="11" w16cid:durableId="1129010556">
    <w:abstractNumId w:val="5"/>
  </w:num>
  <w:num w:numId="12" w16cid:durableId="1645237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BE"/>
    <w:rsid w:val="000C13D6"/>
    <w:rsid w:val="00120189"/>
    <w:rsid w:val="0035319A"/>
    <w:rsid w:val="003E7CBE"/>
    <w:rsid w:val="00CB508B"/>
    <w:rsid w:val="00D7553C"/>
    <w:rsid w:val="104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4F6C1"/>
  <w15:docId w15:val="{4F224895-143A-44E6-85FE-5E1D2F6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List Bullet 2" w:uiPriority="99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ListBullet">
    <w:name w:val="List Bullet"/>
    <w:basedOn w:val="Normal"/>
    <w:uiPriority w:val="99"/>
    <w:unhideWhenUsed/>
    <w:rsid w:val="000C13D6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ListBullet2">
    <w:name w:val="List Bullet 2"/>
    <w:basedOn w:val="Normal"/>
    <w:uiPriority w:val="99"/>
    <w:unhideWhenUsed/>
    <w:rsid w:val="000C13D6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Header">
    <w:name w:val="header"/>
    <w:basedOn w:val="Normal"/>
    <w:link w:val="HeaderChar"/>
    <w:rsid w:val="000C13D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0C13D6"/>
    <w:rPr>
      <w:sz w:val="22"/>
      <w:szCs w:val="22"/>
    </w:rPr>
  </w:style>
  <w:style w:type="paragraph" w:styleId="Footer">
    <w:name w:val="footer"/>
    <w:basedOn w:val="Normal"/>
    <w:link w:val="FooterChar"/>
    <w:rsid w:val="000C13D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0C13D6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C13D6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rsid w:val="000C13D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C1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0C13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1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922F-CFCD-4122-821C-16AEA138D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UnkaiPC</dc:creator>
  <cp:lastModifiedBy>Thanh Loc Phan</cp:lastModifiedBy>
  <cp:revision>3</cp:revision>
  <dcterms:created xsi:type="dcterms:W3CDTF">2026-07-08T07:40:00Z</dcterms:created>
  <dcterms:modified xsi:type="dcterms:W3CDTF">2026-07-08T07:40:00Z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eyJoZGlkIjoiMmQxNTA4NDY3N2ZjYWRjOTZmOGEyMjQxMzYyNmI4MGIifQ==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5BF5B5BC54324A7F946C4DE08346F9D9_12</vt:lpwstr>
  </property>
</Properties>
</file>